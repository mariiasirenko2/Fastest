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image/png" PartName="/word/media/document_image_rId4.png"/>
  <Override ContentType="image/png" PartName="/word/media/document_image_rId40.png"/>
  <Override ContentType="image/png" PartName="/word/media/document_image_rId41.png"/>
  <Override ContentType="image/png" PartName="/word/media/document_image_rId42.png"/>
  <Override ContentType="image/png" PartName="/word/media/document_image_rId43.png"/>
  <Override ContentType="image/png" PartName="/word/media/document_image_rId4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Бабіч Артем Юрійович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Бериславський Владислав Романович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Бєлобров Артур Олександрович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Гошуренко Володимир Олександрович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Дорожкін Михайло Вячеславович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Євчев Денис Федорович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Караульний Даніїл Миколайович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Колесник Кирило Віталійович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Костецький Богдан Володимирович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Крутієнко Андрій Олександрович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Максименко Андрій Владиславович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Нгуєн Тронг Хієу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Нестеренко Микола Олександрович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Озарчук Анна Сергіївна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Паргалова Сабіна Гітіномагомедівна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Плаксивий Данило Вікторович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Половенко Ілля Андрійович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Сіренко Марія Олександрівна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Томчук Вікторія Борисівна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Чан Ван Дат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/>
          <w:b/>
          <w:sz w:val="28"/>
        </w:rPr>
        <w:t>Тест: "Тест по физике АИ204"</w:t>
      </w:r>
    </w:p>
    <w:p>
      <w:pPr>
        <w:jc w:val="left"/>
      </w:pPr>
      <w:r>
        <w:rPr>
          <w:rFonts w:ascii="Times New Roman" w:hAnsi="Times New Roman"/>
          <w:b/>
          <w:sz w:val="28"/>
        </w:rPr>
        <w:t>Студент: Черемних Григорій Вікторович </w:t>
      </w:r>
    </w:p>
    <w:p>
      <w:r>
        <w:drawing>
          <wp:inline distT="0" distB="0" distL="0" distR="0">
            <wp:extent cx="1270000" cy="1270000"/>
            <wp:effectExtent l="0" t="0" r="0" b="0"/>
            <wp:docPr id="1" name="123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12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23915" cy="7065250"/>
            <wp:effectExtent l="0" t="0" r="0" b="0"/>
            <wp:docPr id="1" name="ElPlyCongroo" descr="Alt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ElPlyCongroo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70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top="425" w:right="1440" w:bottom="425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    <Relationship Target="media/document_image_rId20.png" Type="http://schemas.openxmlformats.org/officeDocument/2006/relationships/image" Id="rId20"/>
    <Relationship Target="media/document_image_rId21.png" Type="http://schemas.openxmlformats.org/officeDocument/2006/relationships/image" Id="rId21"/>
    <Relationship Target="media/document_image_rId22.png" Type="http://schemas.openxmlformats.org/officeDocument/2006/relationships/image" Id="rId22"/>
    <Relationship Target="media/document_image_rId23.png" Type="http://schemas.openxmlformats.org/officeDocument/2006/relationships/image" Id="rId23"/>
    <Relationship Target="media/document_image_rId24.png" Type="http://schemas.openxmlformats.org/officeDocument/2006/relationships/image" Id="rId24"/>
    <Relationship Target="media/document_image_rId25.png" Type="http://schemas.openxmlformats.org/officeDocument/2006/relationships/image" Id="rId25"/>
    <Relationship Target="media/document_image_rId26.png" Type="http://schemas.openxmlformats.org/officeDocument/2006/relationships/image" Id="rId26"/>
    <Relationship Target="media/document_image_rId27.png" Type="http://schemas.openxmlformats.org/officeDocument/2006/relationships/image" Id="rId27"/>
    <Relationship Target="media/document_image_rId28.png" Type="http://schemas.openxmlformats.org/officeDocument/2006/relationships/image" Id="rId28"/>
    <Relationship Target="media/document_image_rId29.png" Type="http://schemas.openxmlformats.org/officeDocument/2006/relationships/image" Id="rId29"/>
    <Relationship Target="media/document_image_rId30.png" Type="http://schemas.openxmlformats.org/officeDocument/2006/relationships/image" Id="rId30"/>
    <Relationship Target="media/document_image_rId31.png" Type="http://schemas.openxmlformats.org/officeDocument/2006/relationships/image" Id="rId31"/>
    <Relationship Target="media/document_image_rId32.png" Type="http://schemas.openxmlformats.org/officeDocument/2006/relationships/image" Id="rId32"/>
    <Relationship Target="media/document_image_rId33.png" Type="http://schemas.openxmlformats.org/officeDocument/2006/relationships/image" Id="rId33"/>
    <Relationship Target="media/document_image_rId34.png" Type="http://schemas.openxmlformats.org/officeDocument/2006/relationships/image" Id="rId34"/>
    <Relationship Target="media/document_image_rId35.png" Type="http://schemas.openxmlformats.org/officeDocument/2006/relationships/image" Id="rId35"/>
    <Relationship Target="media/document_image_rId36.png" Type="http://schemas.openxmlformats.org/officeDocument/2006/relationships/image" Id="rId36"/>
    <Relationship Target="media/document_image_rId37.png" Type="http://schemas.openxmlformats.org/officeDocument/2006/relationships/image" Id="rId37"/>
    <Relationship Target="media/document_image_rId38.png" Type="http://schemas.openxmlformats.org/officeDocument/2006/relationships/image" Id="rId38"/>
    <Relationship Target="media/document_image_rId39.png" Type="http://schemas.openxmlformats.org/officeDocument/2006/relationships/image" Id="rId39"/>
    <Relationship Target="media/document_image_rId40.png" Type="http://schemas.openxmlformats.org/officeDocument/2006/relationships/image" Id="rId40"/>
    <Relationship Target="media/document_image_rId41.png" Type="http://schemas.openxmlformats.org/officeDocument/2006/relationships/image" Id="rId41"/>
    <Relationship Target="media/document_image_rId42.png" Type="http://schemas.openxmlformats.org/officeDocument/2006/relationships/image" Id="rId42"/>
    <Relationship Target="media/document_image_rId43.png" Type="http://schemas.openxmlformats.org/officeDocument/2006/relationships/image" Id="rId43"/>
    <Relationship Target="media/document_image_rId44.png" Type="http://schemas.openxmlformats.org/officeDocument/2006/relationships/image" Id="rId44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